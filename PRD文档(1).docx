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PRD文档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Tl4rV" w:id="0"/>
      <w:r>
        <w:rPr>
          <w:rFonts w:ascii="宋体" w:hAnsi="Times New Roman" w:eastAsia="宋体"/>
        </w:rPr>
        <w:t>产品管理众筹系统 PRD 文档</w:t>
      </w:r>
    </w:p>
    <w:bookmarkEnd w:id="0"/>
    <w:bookmarkStart w:name="u9da55c96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服务器地址：</w:t>
      </w:r>
    </w:p>
    <w:bookmarkEnd w:id="1"/>
    <w:bookmarkStart w:name="uc84f6d93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数据库位置：</w:t>
      </w:r>
    </w:p>
    <w:bookmarkEnd w:id="2"/>
    <w:bookmarkStart w:name="zbZCe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用户角色定义</w:t>
      </w:r>
    </w:p>
    <w:bookmarkEnd w:id="3"/>
    <w:bookmarkStart w:name="qlR5i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1.1 角色层级结构</w:t>
      </w:r>
    </w:p>
    <w:bookmarkEnd w:id="4"/>
    <w:bookmarkStart w:name="ebJSQ" w:id="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44"/>
        <w:gridCol w:w="4545"/>
        <w:gridCol w:w="4545"/>
      </w:tblGrid>
      <w:tr>
        <w:trPr>
          <w:trHeight w:val="55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73938c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角色</w:t>
            </w:r>
          </w:p>
          <w:bookmarkEnd w:id="6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79317a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权限级别</w:t>
            </w:r>
          </w:p>
          <w:bookmarkEnd w:id="7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760965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主要职责</w:t>
            </w:r>
          </w:p>
          <w:bookmarkEnd w:id="8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6c0389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超级管理员</w:t>
            </w:r>
          </w:p>
          <w:bookmarkEnd w:id="9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404818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最高级</w:t>
            </w:r>
          </w:p>
          <w:bookmarkEnd w:id="10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be2d7e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系统全局管理，用户创建和权限分配</w:t>
            </w:r>
          </w:p>
          <w:bookmarkEnd w:id="11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08a5ae" w:id="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普通管理员</w:t>
            </w:r>
          </w:p>
          <w:bookmarkEnd w:id="12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7c5f7c" w:id="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高级</w:t>
            </w:r>
          </w:p>
          <w:bookmarkEnd w:id="13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3c81c5" w:id="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部门管理，销售团队管理</w:t>
            </w:r>
          </w:p>
          <w:bookmarkEnd w:id="14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f1e2fd" w:id="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产品开发</w:t>
            </w:r>
          </w:p>
          <w:bookmarkEnd w:id="15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cf2d11" w:id="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中级</w:t>
            </w:r>
          </w:p>
          <w:bookmarkEnd w:id="16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cfc5ec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产品创建和管理，发起众筹，参与众筹</w:t>
            </w:r>
          </w:p>
          <w:bookmarkEnd w:id="17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85c3f0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销售</w:t>
            </w:r>
          </w:p>
          <w:bookmarkEnd w:id="18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13b2f7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中级</w:t>
            </w:r>
          </w:p>
          <w:bookmarkEnd w:id="19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a677c2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产品创建，发起众筹，参与众筹</w:t>
            </w:r>
          </w:p>
          <w:bookmarkEnd w:id="20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be70aa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供应商</w:t>
            </w:r>
          </w:p>
          <w:bookmarkEnd w:id="21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0b8b58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中级</w:t>
            </w:r>
          </w:p>
          <w:bookmarkEnd w:id="22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560619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发起众筹，参与众筹，提供供应服务</w:t>
            </w:r>
          </w:p>
          <w:bookmarkEnd w:id="23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d175bb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供应商子账号</w:t>
            </w:r>
          </w:p>
          <w:bookmarkEnd w:id="24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5fd887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中级</w:t>
            </w:r>
          </w:p>
          <w:bookmarkEnd w:id="25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ee6e44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隶属于供应商操作账号，发起众筹，参与众筹，提供供应服务</w:t>
            </w:r>
          </w:p>
          <w:bookmarkEnd w:id="26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74bb6c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加工厂</w:t>
            </w:r>
          </w:p>
          <w:bookmarkEnd w:id="27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712f6d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外部</w:t>
            </w:r>
          </w:p>
          <w:bookmarkEnd w:id="28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e99db4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隶属于供应商操作账号，产品加工</w:t>
            </w:r>
          </w:p>
          <w:bookmarkEnd w:id="29"/>
        </w:tc>
      </w:tr>
      <w:tr>
        <w:trPr>
          <w:trHeight w:val="495" w:hRule="atLeast"/>
        </w:trPr>
        <w:tc>
          <w:tcPr>
            <w:tcW w:w="4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db3b71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加工厂子账号</w:t>
            </w:r>
          </w:p>
          <w:bookmarkEnd w:id="30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78979bf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外部子级</w:t>
            </w:r>
          </w:p>
          <w:bookmarkEnd w:id="31"/>
        </w:tc>
        <w:tc>
          <w:tcPr>
            <w:tcW w:w="45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eeb404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隶属于加工厂的操作账号</w:t>
            </w:r>
          </w:p>
          <w:bookmarkEnd w:id="32"/>
        </w:tc>
      </w:tr>
    </w:tbl>
    <w:bookmarkEnd w:id="5"/>
    <w:bookmarkStart w:name="qhyR7" w:id="3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角色关系</w:t>
      </w:r>
    </w:p>
    <w:bookmarkEnd w:id="33"/>
    <w:bookmarkStart w:name="u393322ad" w:id="3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销售账号隶属于普通管理员</w:t>
      </w:r>
    </w:p>
    <w:bookmarkEnd w:id="34"/>
    <w:bookmarkStart w:name="uf1c63652" w:id="3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供应商子账号隶属于供应商</w:t>
      </w:r>
    </w:p>
    <w:bookmarkEnd w:id="35"/>
    <w:bookmarkStart w:name="u31455031" w:id="3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加工厂隶属于供应商</w:t>
      </w:r>
    </w:p>
    <w:bookmarkEnd w:id="36"/>
    <w:bookmarkStart w:name="u7a43f136" w:id="3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加工厂子账号隶属于加工厂</w:t>
      </w:r>
    </w:p>
    <w:bookmarkEnd w:id="37"/>
    <w:bookmarkStart w:name="u40044c57" w:id="3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产品创建者可发起该产品的众筹</w:t>
      </w:r>
    </w:p>
    <w:bookmarkEnd w:id="38"/>
    <w:bookmarkStart w:name="R3p9P" w:id="3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功能模块权限体系</w:t>
      </w:r>
    </w:p>
    <w:bookmarkEnd w:id="39"/>
    <w:bookmarkStart w:name="u0c5d9ea9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系统采用</w:t>
      </w:r>
      <w:r>
        <w:rPr>
          <w:rFonts w:ascii="宋体" w:hAnsi="Times New Roman" w:eastAsia="宋体"/>
          <w:b/>
          <w:i w:val="false"/>
          <w:color w:val="000000"/>
          <w:sz w:val="22"/>
        </w:rPr>
        <w:t>角色+模块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的双重权限控制机制：</w:t>
      </w:r>
    </w:p>
    <w:bookmarkEnd w:id="40"/>
    <w:bookmarkStart w:name="u513269c4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可分配模块列表：</w:t>
      </w:r>
    </w:p>
    <w:bookmarkEnd w:id="41"/>
    <w:bookmarkStart w:name="u0a353cfc" w:id="4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用户管理（仅超级管理员可见，不可分配）</w:t>
      </w:r>
    </w:p>
    <w:bookmarkEnd w:id="42"/>
    <w:bookmarkStart w:name="u3a2e08e8" w:id="4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产品管理</w:t>
      </w:r>
    </w:p>
    <w:bookmarkEnd w:id="43"/>
    <w:bookmarkStart w:name="u36a5eb6a" w:id="4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众筹管理（加工厂和加工厂子账号不可分配此权限）</w:t>
      </w:r>
    </w:p>
    <w:bookmarkEnd w:id="44"/>
    <w:bookmarkStart w:name="uc0e3ffb8" w:id="4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资金管理（加工厂和加工厂子账号不可分配此权限）</w:t>
      </w:r>
    </w:p>
    <w:bookmarkEnd w:id="45"/>
    <w:bookmarkStart w:name="u3e74d5c6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df2a3f"/>
          <w:sz w:val="22"/>
          <w:shd w:fill="fbde28"/>
        </w:rPr>
        <w:t>中级账号有管理隶属账号的字段功能</w:t>
      </w:r>
    </w:p>
    <w:bookmarkEnd w:id="46"/>
    <w:bookmarkStart w:name="u8cc32747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权限分配规则：</w:t>
      </w:r>
    </w:p>
    <w:bookmarkEnd w:id="47"/>
    <w:bookmarkStart w:name="u7da7d645" w:id="4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超级管理员：拥有所有模块的完整权限</w:t>
      </w:r>
    </w:p>
    <w:bookmarkEnd w:id="48"/>
    <w:bookmarkStart w:name="uc382c4c2" w:id="4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普通管理员：创建账号时由超级管理员勾选可访问的模块，可以管理所属账号的字段权限</w:t>
      </w:r>
    </w:p>
    <w:bookmarkEnd w:id="49"/>
    <w:bookmarkStart w:name="u77a317e7" w:id="5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供应商、供应商子账号：创建账号时由超级管理员勾选可访问的模块，供应商可以管理所属账号的字段权限</w:t>
      </w:r>
    </w:p>
    <w:bookmarkEnd w:id="50"/>
    <w:bookmarkStart w:name="u62d8c6bb" w:id="5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加工厂、加工厂子账号：不可分配众筹管理权限，创建账号时由超级管理员勾选可访问的模块，供应商可以管理所属账号的字段权限</w:t>
      </w:r>
    </w:p>
    <w:bookmarkEnd w:id="51"/>
    <w:bookmarkStart w:name="ud121b4ff" w:id="5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未勾选的模块对用户不可见且无操作权限</w:t>
      </w:r>
    </w:p>
    <w:bookmarkEnd w:id="52"/>
    <w:bookmarkStart w:name="j8uTX" w:id="5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 功能需求</w:t>
      </w:r>
    </w:p>
    <w:bookmarkEnd w:id="53"/>
    <w:bookmarkStart w:name="Fqd31" w:id="5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用户管理模块</w:t>
      </w:r>
    </w:p>
    <w:bookmarkEnd w:id="54"/>
    <w:bookmarkStart w:name="qPj1F" w:id="5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3.1.1 权限控制</w:t>
      </w:r>
    </w:p>
    <w:bookmarkEnd w:id="55"/>
    <w:bookmarkStart w:name="u75b99aaf" w:id="5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访问权限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：仅超级管理员可访问</w:t>
      </w:r>
    </w:p>
    <w:bookmarkEnd w:id="56"/>
    <w:bookmarkStart w:name="u7ea6cdcf" w:id="5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功能权限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：创建、编辑、删除、禁用用户账号</w:t>
      </w:r>
    </w:p>
    <w:bookmarkEnd w:id="57"/>
    <w:bookmarkStart w:name="iRNuE" w:id="5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3.1.2 账号创建功能</w:t>
      </w:r>
    </w:p>
    <w:bookmarkEnd w:id="58"/>
    <w:bookmarkStart w:name="u55f012ed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创建普通管理员</w:t>
      </w:r>
    </w:p>
    <w:bookmarkEnd w:id="59"/>
    <w:bookmarkStart w:name="uf946fd67" w:id="6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基本信息：用户名</w:t>
      </w:r>
    </w:p>
    <w:bookmarkEnd w:id="60"/>
    <w:bookmarkStart w:name="u9fee7622" w:id="6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模块权限勾选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1"/>
    <w:bookmarkStart w:name="ua56b5954" w:id="62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产品管理</w:t>
      </w:r>
    </w:p>
    <w:bookmarkEnd w:id="62"/>
    <w:bookmarkStart w:name="u81e828b5" w:id="63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□ 众筹管理 </w:t>
      </w:r>
    </w:p>
    <w:bookmarkEnd w:id="63"/>
    <w:bookmarkStart w:name="u903573a3" w:id="64"/>
    <w:p>
      <w:pPr>
        <w:numPr>
          <w:ilvl w:val="1"/>
          <w:numId w:val="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资金管理</w:t>
      </w:r>
    </w:p>
    <w:bookmarkEnd w:id="64"/>
    <w:bookmarkStart w:name="u04584852" w:id="6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验证：用户名唯一性检查</w:t>
      </w:r>
    </w:p>
    <w:bookmarkEnd w:id="65"/>
    <w:bookmarkStart w:name="ud721e4f5" w:id="66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权限设置：基于勾选模块分配权限</w:t>
      </w:r>
    </w:p>
    <w:bookmarkEnd w:id="66"/>
    <w:bookmarkStart w:name="u7a59595a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创建产品开发账号</w:t>
      </w:r>
    </w:p>
    <w:bookmarkEnd w:id="67"/>
    <w:bookmarkStart w:name="u0c6e0539" w:id="68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基本信息：用户名</w:t>
      </w:r>
    </w:p>
    <w:bookmarkEnd w:id="68"/>
    <w:bookmarkStart w:name="u0779423b" w:id="6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模块权限勾选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69"/>
    <w:bookmarkStart w:name="u2e28c388" w:id="70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产品管理</w:t>
      </w:r>
    </w:p>
    <w:bookmarkEnd w:id="70"/>
    <w:bookmarkStart w:name="uf34a9fc9" w:id="71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众筹管理</w:t>
      </w:r>
    </w:p>
    <w:bookmarkEnd w:id="71"/>
    <w:bookmarkStart w:name="u2ab51a79" w:id="72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资金管理</w:t>
      </w:r>
    </w:p>
    <w:bookmarkEnd w:id="72"/>
    <w:bookmarkStart w:name="u4c13b39d" w:id="73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权限设置：基于勾选模块分配权限</w:t>
      </w:r>
    </w:p>
    <w:bookmarkEnd w:id="73"/>
    <w:bookmarkStart w:name="uda78c978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创建销售账号</w:t>
      </w:r>
    </w:p>
    <w:bookmarkEnd w:id="74"/>
    <w:bookmarkStart w:name="u29d30080" w:id="75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基本信息：用户名</w:t>
      </w:r>
    </w:p>
    <w:bookmarkEnd w:id="75"/>
    <w:bookmarkStart w:name="u57def42c" w:id="7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必选字段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：所属普通管理员（下拉选择）</w:t>
      </w:r>
    </w:p>
    <w:bookmarkEnd w:id="76"/>
    <w:bookmarkStart w:name="uc2bdb18c" w:id="77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模块权限勾选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77"/>
    <w:bookmarkStart w:name="u62c32d5d" w:id="78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产品管理</w:t>
      </w:r>
    </w:p>
    <w:bookmarkEnd w:id="78"/>
    <w:bookmarkStart w:name="ue1279b0c" w:id="79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众筹管理</w:t>
      </w:r>
    </w:p>
    <w:bookmarkEnd w:id="79"/>
    <w:bookmarkStart w:name="uf57dc1ed" w:id="80"/>
    <w:p>
      <w:pPr>
        <w:numPr>
          <w:ilvl w:val="1"/>
          <w:numId w:val="1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资金管理</w:t>
      </w:r>
    </w:p>
    <w:bookmarkEnd w:id="80"/>
    <w:bookmarkStart w:name="u3aac7c31" w:id="81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关联关系：建立销售与管理员的隶属关系</w:t>
      </w:r>
    </w:p>
    <w:bookmarkEnd w:id="81"/>
    <w:bookmarkStart w:name="u782944d6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创建供应商账号</w:t>
      </w:r>
    </w:p>
    <w:bookmarkEnd w:id="82"/>
    <w:bookmarkStart w:name="uf60ad17f" w:id="8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基本信息：用户名</w:t>
      </w:r>
    </w:p>
    <w:bookmarkEnd w:id="83"/>
    <w:bookmarkStart w:name="u16f2b07a" w:id="84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模块权限勾选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84"/>
    <w:bookmarkStart w:name="u02cb7119" w:id="85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产品管理</w:t>
      </w:r>
    </w:p>
    <w:bookmarkEnd w:id="85"/>
    <w:bookmarkStart w:name="uae623645" w:id="86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众筹管理</w:t>
      </w:r>
    </w:p>
    <w:bookmarkEnd w:id="86"/>
    <w:bookmarkStart w:name="ude0e4f6a" w:id="87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资金管理</w:t>
      </w:r>
    </w:p>
    <w:bookmarkEnd w:id="87"/>
    <w:bookmarkStart w:name="u06507a46" w:id="88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权限设置：基于勾选模块分配权限</w:t>
      </w:r>
    </w:p>
    <w:bookmarkEnd w:id="88"/>
    <w:bookmarkStart w:name="u7ea4c366" w:id="8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创建供应商子账号</w:t>
      </w:r>
    </w:p>
    <w:bookmarkEnd w:id="89"/>
    <w:bookmarkStart w:name="uc74cb7d1" w:id="90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基本信息：用户名</w:t>
      </w:r>
    </w:p>
    <w:bookmarkEnd w:id="90"/>
    <w:bookmarkStart w:name="u7db6344a" w:id="9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必选字段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：所属供应商（下拉选择）</w:t>
      </w:r>
    </w:p>
    <w:bookmarkEnd w:id="91"/>
    <w:bookmarkStart w:name="u1e64a89e" w:id="92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模块权限勾选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92"/>
    <w:bookmarkStart w:name="ue86601ea" w:id="93"/>
    <w:p>
      <w:pPr>
        <w:numPr>
          <w:ilvl w:val="1"/>
          <w:numId w:val="1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产品管理</w:t>
      </w:r>
    </w:p>
    <w:bookmarkEnd w:id="93"/>
    <w:bookmarkStart w:name="ud63b3a56" w:id="94"/>
    <w:p>
      <w:pPr>
        <w:numPr>
          <w:ilvl w:val="1"/>
          <w:numId w:val="1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众筹管理</w:t>
      </w:r>
    </w:p>
    <w:bookmarkEnd w:id="94"/>
    <w:bookmarkStart w:name="ud3cf4563" w:id="95"/>
    <w:p>
      <w:pPr>
        <w:numPr>
          <w:ilvl w:val="1"/>
          <w:numId w:val="1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资金管理</w:t>
      </w:r>
    </w:p>
    <w:bookmarkEnd w:id="95"/>
    <w:bookmarkStart w:name="u00902227" w:id="96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关联关系：建立子账号与供应商的隶属关系</w:t>
      </w:r>
    </w:p>
    <w:bookmarkEnd w:id="96"/>
    <w:bookmarkStart w:name="u5e7e0fd3" w:id="97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权限限制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：供应商子账号不可分配众筹管理权限</w:t>
      </w:r>
    </w:p>
    <w:bookmarkEnd w:id="97"/>
    <w:bookmarkStart w:name="u0a596c03" w:id="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创建加工厂账号</w:t>
      </w:r>
    </w:p>
    <w:bookmarkEnd w:id="98"/>
    <w:bookmarkStart w:name="u960eec2a" w:id="99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基本信息：用户名</w:t>
      </w:r>
    </w:p>
    <w:bookmarkEnd w:id="99"/>
    <w:bookmarkStart w:name="u18742888" w:id="100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必选字段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：所属供应商（下拉选择）</w:t>
      </w:r>
    </w:p>
    <w:bookmarkEnd w:id="100"/>
    <w:bookmarkStart w:name="ue60d556d" w:id="101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模块权限勾选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01"/>
    <w:bookmarkStart w:name="u6d0a19c2" w:id="102"/>
    <w:p>
      <w:pPr>
        <w:numPr>
          <w:ilvl w:val="1"/>
          <w:numId w:val="2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产品管理</w:t>
      </w:r>
    </w:p>
    <w:bookmarkEnd w:id="102"/>
    <w:bookmarkStart w:name="ua6667748" w:id="103"/>
    <w:p>
      <w:pPr>
        <w:numPr>
          <w:ilvl w:val="1"/>
          <w:numId w:val="21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资金管理</w:t>
      </w:r>
    </w:p>
    <w:bookmarkEnd w:id="103"/>
    <w:bookmarkStart w:name="u160711fe" w:id="104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关联关系：建立加工厂与供应商的隶属关系</w:t>
      </w:r>
    </w:p>
    <w:bookmarkEnd w:id="104"/>
    <w:bookmarkStart w:name="u6ac2752f" w:id="105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权限限制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：加工厂不可分配众筹管理权限</w:t>
      </w:r>
    </w:p>
    <w:bookmarkEnd w:id="105"/>
    <w:bookmarkStart w:name="u0ae3ac3e" w:id="1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创建加工厂子账号</w:t>
      </w:r>
    </w:p>
    <w:bookmarkEnd w:id="106"/>
    <w:bookmarkStart w:name="ue49b7a95" w:id="107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基本信息：用户名</w:t>
      </w:r>
    </w:p>
    <w:bookmarkEnd w:id="107"/>
    <w:bookmarkStart w:name="ub165924b" w:id="108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必选字段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：所属加工厂（下拉选择）</w:t>
      </w:r>
    </w:p>
    <w:bookmarkEnd w:id="108"/>
    <w:bookmarkStart w:name="u195e691c" w:id="109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模块权限勾选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09"/>
    <w:bookmarkStart w:name="ufebf1bd4" w:id="110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产品管理</w:t>
      </w:r>
    </w:p>
    <w:bookmarkEnd w:id="110"/>
    <w:bookmarkStart w:name="u2c372084" w:id="111"/>
    <w:p>
      <w:pPr>
        <w:numPr>
          <w:ilvl w:val="1"/>
          <w:numId w:val="2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□ 资金管理</w:t>
      </w:r>
    </w:p>
    <w:bookmarkEnd w:id="111"/>
    <w:bookmarkStart w:name="ucc57076b" w:id="112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关联关系：建立子账号与加工厂的隶属关系</w:t>
      </w:r>
    </w:p>
    <w:bookmarkEnd w:id="112"/>
    <w:bookmarkStart w:name="uf8b0248d" w:id="113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权限限制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：加工厂子账号不可分配众筹管理权限</w:t>
      </w:r>
    </w:p>
    <w:bookmarkEnd w:id="113"/>
    <w:bookmarkStart w:name="uf0ddf2f2" w:id="1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权限勾选规则：</w:t>
      </w:r>
    </w:p>
    <w:bookmarkEnd w:id="114"/>
    <w:bookmarkStart w:name="ue90b52e3" w:id="115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至少勾选一个模块才能创建账号</w:t>
      </w:r>
    </w:p>
    <w:bookmarkEnd w:id="115"/>
    <w:bookmarkStart w:name="u322436c9" w:id="116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勾选的模块在用户登录后显示在导航菜单中</w:t>
      </w:r>
    </w:p>
    <w:bookmarkEnd w:id="116"/>
    <w:bookmarkStart w:name="u3c93df57" w:id="117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未勾选的模块对用户完全不可见</w:t>
      </w:r>
    </w:p>
    <w:bookmarkEnd w:id="117"/>
    <w:bookmarkStart w:name="K2D6H" w:id="1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3.1.3 账号管理功能</w:t>
      </w:r>
    </w:p>
    <w:bookmarkEnd w:id="118"/>
    <w:bookmarkStart w:name="u81bc583a" w:id="119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账号列表展示（分角色展示）</w:t>
      </w:r>
    </w:p>
    <w:bookmarkEnd w:id="119"/>
    <w:bookmarkStart w:name="u4a396888" w:id="120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账号状态管理（启用/禁用）</w:t>
      </w:r>
    </w:p>
    <w:bookmarkEnd w:id="120"/>
    <w:bookmarkStart w:name="u24b0b49a" w:id="12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账号信息编辑</w:t>
      </w:r>
    </w:p>
    <w:bookmarkEnd w:id="121"/>
    <w:bookmarkStart w:name="ua2c2b65e" w:id="122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密码重置</w:t>
      </w:r>
    </w:p>
    <w:bookmarkEnd w:id="122"/>
    <w:bookmarkStart w:name="u652a0545" w:id="12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角色权限调整</w:t>
      </w:r>
    </w:p>
    <w:bookmarkEnd w:id="123"/>
    <w:bookmarkStart w:name="FsqtW" w:id="1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产品管理模块</w:t>
      </w:r>
    </w:p>
    <w:bookmarkEnd w:id="124"/>
    <w:bookmarkStart w:name="FPnh9" w:id="12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3.2.1 产品创建</w:t>
      </w:r>
    </w:p>
    <w:bookmarkEnd w:id="125"/>
    <w:bookmarkStart w:name="u6c84e86d" w:id="126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创建权限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：产品开发角色</w:t>
      </w:r>
    </w:p>
    <w:bookmarkEnd w:id="126"/>
    <w:bookmarkStart w:name="ua312c26a" w:id="127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必填信息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27"/>
    <w:bookmarkStart w:name="u80c8e683" w:id="128"/>
    <w:p>
      <w:pPr>
        <w:numPr>
          <w:ilvl w:val="1"/>
          <w:numId w:val="2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产品名称</w:t>
      </w:r>
    </w:p>
    <w:bookmarkEnd w:id="128"/>
    <w:bookmarkStart w:name="ua6a1d1a3" w:id="129"/>
    <w:p>
      <w:pPr>
        <w:numPr>
          <w:ilvl w:val="1"/>
          <w:numId w:val="2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产品图片</w:t>
      </w:r>
    </w:p>
    <w:bookmarkEnd w:id="129"/>
    <w:bookmarkStart w:name="EVksE" w:id="13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3.2.2 产品信息管理</w:t>
      </w:r>
    </w:p>
    <w:bookmarkEnd w:id="130"/>
    <w:bookmarkStart w:name="u78995303" w:id="131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产品列表展示</w:t>
      </w:r>
    </w:p>
    <w:bookmarkEnd w:id="131"/>
    <w:bookmarkStart w:name="u0d051720" w:id="132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产品详情查看</w:t>
      </w:r>
    </w:p>
    <w:bookmarkEnd w:id="132"/>
    <w:bookmarkStart w:name="ufe26e9db" w:id="133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产品信息编辑</w:t>
      </w:r>
    </w:p>
    <w:bookmarkEnd w:id="133"/>
    <w:bookmarkStart w:name="ud51651fb" w:id="1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产品字段</w:t>
      </w:r>
    </w:p>
    <w:bookmarkEnd w:id="134"/>
    <w:bookmarkStart w:name="u13c0acab" w:id="1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共五列</w:t>
      </w:r>
    </w:p>
    <w:bookmarkEnd w:id="135"/>
    <w:bookmarkStart w:name="u4d9d9481" w:id="1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第一列：产品图片</w:t>
      </w:r>
    </w:p>
    <w:bookmarkEnd w:id="136"/>
    <w:bookmarkStart w:name="u022406a3" w:id="137"/>
    <w:bookmarkEnd w:id="137"/>
    <w:bookmarkStart w:name="u5d037828" w:id="1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第二列：</w:t>
      </w:r>
    </w:p>
    <w:bookmarkEnd w:id="138"/>
    <w:bookmarkStart w:name="uc6d08cc4" w:id="1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创建日期</w:t>
      </w:r>
    </w:p>
    <w:bookmarkEnd w:id="139"/>
    <w:bookmarkStart w:name="u28f87d2d" w:id="1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产品名称</w:t>
      </w:r>
    </w:p>
    <w:bookmarkEnd w:id="140"/>
    <w:bookmarkStart w:name="u9e470499" w:id="1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产品货号</w:t>
      </w:r>
    </w:p>
    <w:bookmarkEnd w:id="141"/>
    <w:bookmarkStart w:name="ue6473c2b" w:id="1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选品/开发人</w:t>
      </w:r>
    </w:p>
    <w:bookmarkEnd w:id="142"/>
    <w:bookmarkStart w:name="ue9e1c1b8" w:id="143"/>
    <w:bookmarkEnd w:id="143"/>
    <w:bookmarkStart w:name="u58044e28" w:id="1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第三列：</w:t>
      </w:r>
    </w:p>
    <w:bookmarkEnd w:id="144"/>
    <w:bookmarkStart w:name="u98de08ee" w:id="1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产品状态</w:t>
      </w:r>
    </w:p>
    <w:bookmarkEnd w:id="145"/>
    <w:bookmarkStart w:name="ud1bf6363" w:id="1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产品sku</w:t>
      </w:r>
    </w:p>
    <w:bookmarkEnd w:id="146"/>
    <w:bookmarkStart w:name="u04f041e2" w:id="1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产品链接</w:t>
      </w:r>
    </w:p>
    <w:bookmarkEnd w:id="147"/>
    <w:bookmarkStart w:name="udb595d5e" w:id="1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对接工厂</w:t>
      </w:r>
    </w:p>
    <w:bookmarkEnd w:id="148"/>
    <w:bookmarkStart w:name="u50bea206" w:id="149"/>
    <w:bookmarkEnd w:id="149"/>
    <w:bookmarkStart w:name="u6fae33f4" w:id="1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第四列：</w:t>
      </w:r>
    </w:p>
    <w:bookmarkEnd w:id="150"/>
    <w:bookmarkStart w:name="u6a4c6607" w:id="1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出厂价</w:t>
      </w:r>
    </w:p>
    <w:bookmarkEnd w:id="151"/>
    <w:bookmarkStart w:name="u5c41de44" w:id="1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价格管控</w:t>
      </w:r>
    </w:p>
    <w:bookmarkEnd w:id="152"/>
    <w:bookmarkStart w:name="uf81b4868" w:id="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产品重量（克）</w:t>
      </w:r>
    </w:p>
    <w:bookmarkEnd w:id="153"/>
    <w:bookmarkStart w:name="u19ccf4ac" w:id="1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包装尺寸</w:t>
      </w:r>
    </w:p>
    <w:bookmarkEnd w:id="154"/>
    <w:bookmarkStart w:name="ua05c47bc" w:id="155"/>
    <w:bookmarkEnd w:id="155"/>
    <w:bookmarkStart w:name="u2afd095e" w:id="1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第五列：</w:t>
      </w:r>
    </w:p>
    <w:bookmarkEnd w:id="156"/>
    <w:bookmarkStart w:name="uf3dd9462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产品实拍照片</w:t>
      </w:r>
    </w:p>
    <w:bookmarkEnd w:id="157"/>
    <w:bookmarkStart w:name="ucb3d73ca" w:id="1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专利状态</w:t>
      </w:r>
    </w:p>
    <w:bookmarkEnd w:id="158"/>
    <w:bookmarkStart w:name="ufea66c46" w:id="1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众筹状态</w:t>
      </w:r>
    </w:p>
    <w:bookmarkEnd w:id="159"/>
    <w:bookmarkStart w:name="ubedd6a83" w:id="160"/>
    <w:bookmarkEnd w:id="160"/>
    <w:bookmarkStart w:name="u16e3d191" w:id="1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产品有编辑和删除按钮</w:t>
      </w:r>
    </w:p>
    <w:bookmarkEnd w:id="161"/>
    <w:bookmarkStart w:name="FleKW" w:id="16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3.2.3 发起众筹功能</w:t>
      </w:r>
    </w:p>
    <w:bookmarkEnd w:id="162"/>
    <w:bookmarkStart w:name="u04e742b8" w:id="163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触发条件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：产品创建完成后</w:t>
      </w:r>
    </w:p>
    <w:bookmarkEnd w:id="163"/>
    <w:bookmarkStart w:name="u4ed0b4a1" w:id="164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显示位置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：产品详情页面尾部</w:t>
      </w:r>
    </w:p>
    <w:bookmarkEnd w:id="164"/>
    <w:bookmarkStart w:name="u07ea1797" w:id="165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按钮状态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：点击后消失，不可重复操作</w:t>
      </w:r>
    </w:p>
    <w:bookmarkEnd w:id="165"/>
    <w:bookmarkStart w:name="u398f1f3f" w:id="166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发起权限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：仅限产品创建者</w:t>
      </w:r>
    </w:p>
    <w:bookmarkEnd w:id="166"/>
    <w:bookmarkStart w:name="ue20eb521" w:id="167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众筹信息设置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67"/>
    <w:bookmarkStart w:name="ubf95b892" w:id="168"/>
    <w:p>
      <w:pPr>
        <w:numPr>
          <w:ilvl w:val="1"/>
          <w:numId w:val="3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众筹目标金额</w:t>
      </w:r>
    </w:p>
    <w:bookmarkEnd w:id="168"/>
    <w:bookmarkStart w:name="u372e88b2" w:id="169"/>
    <w:p>
      <w:pPr>
        <w:numPr>
          <w:ilvl w:val="1"/>
          <w:numId w:val="3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众筹截止时间</w:t>
      </w:r>
    </w:p>
    <w:bookmarkEnd w:id="169"/>
    <w:bookmarkStart w:name="uafb89f0c" w:id="170"/>
    <w:p>
      <w:pPr>
        <w:numPr>
          <w:ilvl w:val="1"/>
          <w:numId w:val="3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最小投资金额（100元起）</w:t>
      </w:r>
    </w:p>
    <w:bookmarkEnd w:id="170"/>
    <w:bookmarkStart w:name="u74e9e797" w:id="171"/>
    <w:p>
      <w:pPr>
        <w:numPr>
          <w:ilvl w:val="1"/>
          <w:numId w:val="3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众筹说明</w:t>
      </w:r>
    </w:p>
    <w:bookmarkEnd w:id="171"/>
    <w:bookmarkStart w:name="ude634786" w:id="172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发起者限制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：众筹发起者必须是产品创建者本人</w:t>
      </w:r>
    </w:p>
    <w:bookmarkEnd w:id="172"/>
    <w:bookmarkStart w:name="buPk1" w:id="1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 众筹管理模块</w:t>
      </w:r>
    </w:p>
    <w:bookmarkEnd w:id="173"/>
    <w:bookmarkStart w:name="RwI6j" w:id="17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3.3.1 众筹发起权限</w:t>
      </w:r>
    </w:p>
    <w:bookmarkEnd w:id="174"/>
    <w:bookmarkStart w:name="u1a53cf85" w:id="175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发起角色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：超级管理员、普通管理员、产品开发、销售、供应商、供应商子账号</w:t>
      </w:r>
    </w:p>
    <w:bookmarkEnd w:id="175"/>
    <w:bookmarkStart w:name="u6d5c04df" w:id="176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发起方式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76"/>
    <w:bookmarkStart w:name="ud1429763" w:id="177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产品创建者：通过产品管理模块发起（产品尾部按钮），仅限产品创建者本人</w:t>
      </w:r>
    </w:p>
    <w:bookmarkEnd w:id="177"/>
    <w:bookmarkStart w:name="u05b4347f" w:id="178"/>
    <w:p>
      <w:pPr>
        <w:numPr>
          <w:ilvl w:val="1"/>
          <w:numId w:val="3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其他角色：通过众筹管理模块直接发起新众筹项目</w:t>
      </w:r>
    </w:p>
    <w:bookmarkEnd w:id="178"/>
    <w:bookmarkStart w:name="u91cf6e29" w:id="179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发起限制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：加工厂和加工厂子账号和供应商子账号不具备众筹发起权限</w:t>
      </w:r>
    </w:p>
    <w:bookmarkEnd w:id="179"/>
    <w:bookmarkStart w:name="vwIrY" w:id="1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3.3.2 众筹参与权限</w:t>
      </w:r>
    </w:p>
    <w:bookmarkEnd w:id="180"/>
    <w:bookmarkStart w:name="u8a3b8b90" w:id="181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参与角色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：超级管理员、普通管理员、产品开发、销售、供应商、供应商子账号</w:t>
      </w:r>
    </w:p>
    <w:bookmarkEnd w:id="181"/>
    <w:bookmarkStart w:name="u2091b914" w:id="182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权限限制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：加工厂和加工厂子账号不可参与众筹</w:t>
      </w:r>
    </w:p>
    <w:bookmarkEnd w:id="182"/>
    <w:bookmarkStart w:name="ua35a122a" w:id="183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特殊规则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：供应商和供应商子账号参与时需要竞价逻辑</w:t>
      </w:r>
    </w:p>
    <w:bookmarkEnd w:id="183"/>
    <w:bookmarkStart w:name="f3U4j" w:id="18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3.3.2 出资功能</w:t>
      </w:r>
    </w:p>
    <w:bookmarkEnd w:id="184"/>
    <w:bookmarkStart w:name="u7a21e69d" w:id="1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普通出资流程</w:t>
      </w:r>
    </w:p>
    <w:bookmarkEnd w:id="185"/>
    <w:bookmarkStart w:name="ua7bcedfa" w:id="186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查看众筹项目列表</w:t>
      </w:r>
    </w:p>
    <w:bookmarkEnd w:id="186"/>
    <w:bookmarkStart w:name="u306c5688" w:id="187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点击"出资"按钮</w:t>
      </w:r>
    </w:p>
    <w:bookmarkEnd w:id="187"/>
    <w:bookmarkStart w:name="u3268c089" w:id="188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填写出资金额</w:t>
      </w:r>
    </w:p>
    <w:bookmarkEnd w:id="188"/>
    <w:bookmarkStart w:name="u2998d81e" w:id="189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确认出资信息</w:t>
      </w:r>
    </w:p>
    <w:bookmarkEnd w:id="189"/>
    <w:bookmarkStart w:name="u3d0592c5" w:id="190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完成支付</w:t>
      </w:r>
    </w:p>
    <w:bookmarkEnd w:id="190"/>
    <w:bookmarkStart w:name="u7dcd303f" w:id="191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按钮状态变更为"追加"</w:t>
      </w:r>
    </w:p>
    <w:bookmarkEnd w:id="191"/>
    <w:bookmarkStart w:name="u4536a8d1" w:id="1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供应商出资特殊逻辑</w:t>
      </w:r>
    </w:p>
    <w:bookmarkEnd w:id="192"/>
    <w:bookmarkStart w:name="ufad7dd97" w:id="193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系统实时计算并显示当前最高出资供应商</w:t>
      </w:r>
    </w:p>
    <w:bookmarkEnd w:id="193"/>
    <w:bookmarkStart w:name="udabcc5a8" w:id="194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显示供应商账号排名和出资金额</w:t>
      </w:r>
    </w:p>
    <w:bookmarkEnd w:id="194"/>
    <w:bookmarkStart w:name="H4F2W" w:id="19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3.3.3 众筹状态管理</w:t>
      </w:r>
    </w:p>
    <w:bookmarkEnd w:id="195"/>
    <w:bookmarkStart w:name="uf28f6c19" w:id="196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众筹进度显示（已筹集/目标金额）</w:t>
      </w:r>
    </w:p>
    <w:bookmarkEnd w:id="196"/>
    <w:bookmarkStart w:name="uda08bb85" w:id="197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参与人数统计</w:t>
      </w:r>
    </w:p>
    <w:bookmarkEnd w:id="197"/>
    <w:bookmarkStart w:name="ub05da0ad" w:id="198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供应商出资排名</w:t>
      </w:r>
    </w:p>
    <w:bookmarkEnd w:id="198"/>
    <w:bookmarkStart w:name="u799153a4" w:id="199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众筹时间计时（1-7天为绿色，超时未众筹成功的为红色，时间继续累计）</w:t>
      </w:r>
    </w:p>
    <w:bookmarkEnd w:id="199"/>
    <w:bookmarkStart w:name="kBA7x" w:id="20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3.3.4 追加出资功能</w:t>
      </w:r>
    </w:p>
    <w:bookmarkEnd w:id="200"/>
    <w:bookmarkStart w:name="ue87008b2" w:id="201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触发条件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：用户已完成首次出资</w:t>
      </w:r>
    </w:p>
    <w:bookmarkEnd w:id="201"/>
    <w:bookmarkStart w:name="ubb29cb32" w:id="202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操作流程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02"/>
    <w:bookmarkStart w:name="u9792d0dd" w:id="203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点击"追加"按钮</w:t>
      </w:r>
    </w:p>
    <w:bookmarkEnd w:id="203"/>
    <w:bookmarkStart w:name="u0d5186a0" w:id="204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填写追加金额</w:t>
      </w:r>
    </w:p>
    <w:bookmarkEnd w:id="204"/>
    <w:bookmarkStart w:name="u41ff13b8" w:id="205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确认追加信息</w:t>
      </w:r>
    </w:p>
    <w:bookmarkEnd w:id="205"/>
    <w:bookmarkStart w:name="ubd095f5a" w:id="206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完成支付</w:t>
      </w:r>
    </w:p>
    <w:bookmarkEnd w:id="206"/>
    <w:bookmarkStart w:name="ud6d43162" w:id="207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更新总出资金额</w:t>
      </w:r>
    </w:p>
    <w:bookmarkEnd w:id="207"/>
    <w:bookmarkStart w:name="mvoNh" w:id="20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 资金管理模块</w:t>
      </w:r>
    </w:p>
    <w:bookmarkEnd w:id="208"/>
    <w:bookmarkStart w:name="ylYmf" w:id="20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3.4.1 资金总览仪表板</w:t>
      </w:r>
    </w:p>
    <w:bookmarkEnd w:id="209"/>
    <w:bookmarkStart w:name="u4b3fb76a" w:id="2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数据统计展示</w:t>
      </w:r>
    </w:p>
    <w:bookmarkEnd w:id="210"/>
    <w:bookmarkStart w:name="u0eaa3ba2" w:id="211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当期总额：显示当前期数的总众筹金额</w:t>
      </w:r>
    </w:p>
    <w:bookmarkEnd w:id="211"/>
    <w:bookmarkStart w:name="u9fc79555" w:id="212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当期已使用总额：显示已经使用的资金金额</w:t>
      </w:r>
    </w:p>
    <w:bookmarkEnd w:id="212"/>
    <w:bookmarkStart w:name="u9ca4a409" w:id="213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当期余额：显示剩余可用资金</w:t>
      </w:r>
    </w:p>
    <w:bookmarkEnd w:id="213"/>
    <w:bookmarkStart w:name="u8a2a89f6" w:id="214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当期平均使用率：计算并显示资金使用效率</w:t>
      </w:r>
    </w:p>
    <w:bookmarkEnd w:id="214"/>
    <w:bookmarkStart w:name="u50a8f92a" w:id="2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期数管理</w:t>
      </w:r>
    </w:p>
    <w:bookmarkEnd w:id="215"/>
    <w:bookmarkStart w:name="u3ccef309" w:id="216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期数筛选：下拉选择不同期数查看对应数据</w:t>
      </w:r>
    </w:p>
    <w:bookmarkEnd w:id="216"/>
    <w:bookmarkStart w:name="ue47248ea" w:id="217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全部期间：显示所有期数的汇总数据</w:t>
      </w:r>
    </w:p>
    <w:bookmarkEnd w:id="217"/>
    <w:bookmarkStart w:name="u81bf1955" w:id="218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期数时间范围：显示每期的时间跨度</w:t>
      </w:r>
    </w:p>
    <w:bookmarkEnd w:id="218"/>
    <w:bookmarkStart w:name="NkDit" w:id="21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3.4.2 资金使用记录</w:t>
      </w:r>
    </w:p>
    <w:bookmarkEnd w:id="219"/>
    <w:bookmarkStart w:name="u769a203b" w:id="2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记录列表字段</w:t>
      </w:r>
    </w:p>
    <w:bookmarkEnd w:id="220"/>
    <w:bookmarkStart w:name="u18ba94c1" w:id="221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期数：资金所属期数</w:t>
      </w:r>
    </w:p>
    <w:bookmarkEnd w:id="221"/>
    <w:bookmarkStart w:name="ue6a0a207" w:id="222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筹措时间：众筹完成时间范围</w:t>
      </w:r>
    </w:p>
    <w:bookmarkEnd w:id="222"/>
    <w:bookmarkStart w:name="uaf1e6072" w:id="223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姓名：资金使用者姓名</w:t>
      </w:r>
    </w:p>
    <w:bookmarkEnd w:id="223"/>
    <w:bookmarkStart w:name="uaf1d1624" w:id="224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部门：使用者所属部门</w:t>
      </w:r>
    </w:p>
    <w:bookmarkEnd w:id="224"/>
    <w:bookmarkStart w:name="u95a7c008" w:id="225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基础额度：该用户可使用的基础金额</w:t>
      </w:r>
    </w:p>
    <w:bookmarkEnd w:id="225"/>
    <w:bookmarkStart w:name="u2eccfcc3" w:id="226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已使用金额：实际已使用的资金</w:t>
      </w:r>
    </w:p>
    <w:bookmarkEnd w:id="226"/>
    <w:bookmarkStart w:name="uac803410" w:id="227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未使用金额：剩余可用资金</w:t>
      </w:r>
    </w:p>
    <w:bookmarkEnd w:id="227"/>
    <w:bookmarkStart w:name="ua0045b30" w:id="228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完成金额：项目完成所需总金额</w:t>
      </w:r>
    </w:p>
    <w:bookmarkEnd w:id="228"/>
    <w:bookmarkStart w:name="uaaee0650" w:id="229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使用率：已使用金额/基础额度的百分比</w:t>
      </w:r>
    </w:p>
    <w:bookmarkEnd w:id="229"/>
    <w:bookmarkStart w:name="ud518842d" w:id="230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状态：使用状态（进行中/已完成/已暂停）</w:t>
      </w:r>
    </w:p>
    <w:bookmarkEnd w:id="230"/>
    <w:bookmarkStart w:name="uac77972c" w:id="2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操作功能</w:t>
      </w:r>
    </w:p>
    <w:bookmarkEnd w:id="231"/>
    <w:bookmarkStart w:name="u169ef8a8" w:id="232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分页显示：支持大量数据的分页浏览</w:t>
      </w:r>
    </w:p>
    <w:bookmarkEnd w:id="232"/>
    <w:bookmarkStart w:name="u09ee3503" w:id="233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筛选功能：按期数、状态、部门等维度筛选</w:t>
      </w:r>
    </w:p>
    <w:bookmarkEnd w:id="233"/>
    <w:bookmarkStart w:name="ua30e4e04" w:id="234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搜索功能：按姓名、部门等关键词搜索</w:t>
      </w:r>
    </w:p>
    <w:bookmarkEnd w:id="234"/>
    <w:bookmarkStart w:name="HSWRq" w:id="23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3.4.3 资金使用审批</w:t>
      </w:r>
    </w:p>
    <w:bookmarkEnd w:id="235"/>
    <w:bookmarkStart w:name="u8f6f4d43" w:id="2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审批流程</w:t>
      </w:r>
    </w:p>
    <w:bookmarkEnd w:id="236"/>
    <w:bookmarkStart w:name="u0199ac7a" w:id="237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资金使用申请：用户提交资金使用申请</w:t>
      </w:r>
    </w:p>
    <w:bookmarkEnd w:id="237"/>
    <w:bookmarkStart w:name="u682ab64a" w:id="238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审批节点：设置多级审批流程</w:t>
      </w:r>
    </w:p>
    <w:bookmarkEnd w:id="238"/>
    <w:bookmarkStart w:name="u8de85b7d" w:id="239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使用记录：记录每笔资金的用途</w:t>
      </w:r>
    </w:p>
    <w:bookmarkEnd w:id="239"/>
    <w:bookmarkStart w:name="u5180eea1" w:id="2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权限控制</w:t>
      </w:r>
    </w:p>
    <w:bookmarkEnd w:id="240"/>
    <w:bookmarkStart w:name="uafbd93f8" w:id="241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申请权限：有众筹参与记录的用户可申请使用对应资金</w:t>
      </w:r>
    </w:p>
    <w:bookmarkEnd w:id="241"/>
    <w:bookmarkStart w:name="ub503a0c0" w:id="242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审批权限：普通管理员及以上角色可进行审批</w:t>
      </w:r>
    </w:p>
    <w:bookmarkEnd w:id="242"/>
    <w:bookmarkStart w:name="ubbafd29c" w:id="243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查看权限：根据模块权限勾选情况决定是否可见</w:t>
      </w:r>
    </w:p>
    <w:bookmarkEnd w:id="243"/>
    <w:bookmarkStart w:name="RPtRz" w:id="2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3.4.4 资金统计分析</w:t>
      </w:r>
    </w:p>
    <w:bookmarkEnd w:id="244"/>
    <w:bookmarkStart w:name="u608aa86f" w:id="2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图表展示</w:t>
      </w:r>
    </w:p>
    <w:bookmarkEnd w:id="245"/>
    <w:bookmarkStart w:name="u45be9356" w:id="246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资金使用趋势图：按时间维度展示资金使用情况</w:t>
      </w:r>
    </w:p>
    <w:bookmarkEnd w:id="246"/>
    <w:bookmarkStart w:name="u928a66bd" w:id="247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部门使用占比：饼图显示各部门资金使用比例</w:t>
      </w:r>
    </w:p>
    <w:bookmarkEnd w:id="247"/>
    <w:bookmarkStart w:name="ub6668d87" w:id="248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项目完成率：显示各项目的资金到位和完成情况</w:t>
      </w:r>
    </w:p>
    <w:bookmarkEnd w:id="248"/>
    <w:bookmarkStart w:name="u6b9a535f" w:id="249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供应商竞价分析：展示供应商出资排名和趋势</w:t>
      </w:r>
    </w:p>
    <w:bookmarkEnd w:id="249"/>
    <w:bookmarkStart w:name="uf0141db7" w:id="2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报表功能</w:t>
      </w:r>
    </w:p>
    <w:bookmarkEnd w:id="250"/>
    <w:bookmarkStart w:name="u795c620e" w:id="251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定期报表：自动生成周报、月报</w:t>
      </w:r>
    </w:p>
    <w:bookmarkEnd w:id="251"/>
    <w:bookmarkStart w:name="u2287776a" w:id="252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自定义报表：按需生成特定时间段或条件的报表</w:t>
      </w:r>
    </w:p>
    <w:bookmarkEnd w:id="252"/>
    <w:bookmarkStart w:name="uffce166d" w:id="253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数据对比：支持不同期数、部门之间的数据对比</w:t>
      </w:r>
    </w:p>
    <w:bookmarkEnd w:id="253"/>
    <w:bookmarkStart w:name="u41bc722f" w:id="254"/>
    <w:bookmarkEnd w:id="254"/>
    <w:bookmarkStart w:name="mMnzt" w:id="2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3.5 打样评分模块</w:t>
      </w:r>
    </w:p>
    <w:bookmarkEnd w:id="255"/>
    <w:bookmarkStart w:name="NiAVa" w:id="25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3.5.1 模块定位</w:t>
      </w:r>
      <w:r>
        <w:rPr>
          <w:rFonts w:ascii="宋体" w:hAnsi="Times New Roman" w:eastAsia="宋体"/>
        </w:rPr>
        <w:t>打样评分模块是众筹流程的延续环节，用于对加工厂提供的样品进行多维度评估，为最终供应商选择和产品优化提供数据支持。</w:t>
      </w:r>
    </w:p>
    <w:bookmarkEnd w:id="256"/>
    <w:bookmarkStart w:name="kwDXK" w:id="25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57"/>
    <w:bookmarkStart w:name="RPKEv" w:id="25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3.5.2 打样流程管理</w:t>
      </w:r>
    </w:p>
    <w:bookmarkEnd w:id="258"/>
    <w:bookmarkStart w:name="u187026a9" w:id="2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打样任务创建</w:t>
      </w:r>
    </w:p>
    <w:bookmarkEnd w:id="259"/>
    <w:bookmarkStart w:name="u297dc2bf" w:id="260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触发条件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：众筹项目达成目标金额且众筹结束</w:t>
      </w:r>
    </w:p>
    <w:bookmarkEnd w:id="260"/>
    <w:bookmarkStart w:name="ucf9e557f" w:id="261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创建权限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：众筹发起人、超级管理员</w:t>
      </w:r>
    </w:p>
    <w:bookmarkEnd w:id="261"/>
    <w:bookmarkStart w:name="u95d85c03" w:id="262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任务信息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62"/>
    <w:bookmarkStart w:name="u651615c4" w:id="263"/>
    <w:p>
      <w:pPr>
        <w:numPr>
          <w:ilvl w:val="1"/>
          <w:numId w:val="5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关联众筹项目</w:t>
      </w:r>
    </w:p>
    <w:bookmarkEnd w:id="263"/>
    <w:bookmarkStart w:name="ua62ce5a2" w:id="264"/>
    <w:p>
      <w:pPr>
        <w:numPr>
          <w:ilvl w:val="1"/>
          <w:numId w:val="5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指定打样加工厂（从参与竞价的供应商关联的加工厂中选择）</w:t>
      </w:r>
    </w:p>
    <w:bookmarkEnd w:id="264"/>
    <w:bookmarkStart w:name="uf3a74a97" w:id="265"/>
    <w:p>
      <w:pPr>
        <w:numPr>
          <w:ilvl w:val="1"/>
          <w:numId w:val="5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打样截止时间</w:t>
      </w:r>
    </w:p>
    <w:bookmarkEnd w:id="265"/>
    <w:bookmarkStart w:name="ub2c95638" w:id="266"/>
    <w:p>
      <w:pPr>
        <w:numPr>
          <w:ilvl w:val="1"/>
          <w:numId w:val="5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打样要求说明</w:t>
      </w:r>
    </w:p>
    <w:bookmarkEnd w:id="266"/>
    <w:bookmarkStart w:name="u394f98a6" w:id="2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打样提交功能</w:t>
      </w:r>
    </w:p>
    <w:bookmarkEnd w:id="267"/>
    <w:bookmarkStart w:name="u295a208a" w:id="268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提交权限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：加工厂、加工厂子账号</w:t>
      </w:r>
    </w:p>
    <w:bookmarkEnd w:id="268"/>
    <w:bookmarkStart w:name="u8dc5dd8e" w:id="269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提交内容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69"/>
    <w:bookmarkStart w:name="ue2d38b47" w:id="270"/>
    <w:p>
      <w:pPr>
        <w:numPr>
          <w:ilvl w:val="1"/>
          <w:numId w:val="5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样品图片上传（支持多图，至少1张，最多10张）</w:t>
      </w:r>
    </w:p>
    <w:bookmarkEnd w:id="270"/>
    <w:bookmarkStart w:name="uaaf78cbc" w:id="271"/>
    <w:p>
      <w:pPr>
        <w:numPr>
          <w:ilvl w:val="1"/>
          <w:numId w:val="5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样品编号（系统自动生成或手动填写）</w:t>
      </w:r>
    </w:p>
    <w:bookmarkEnd w:id="271"/>
    <w:bookmarkStart w:name="u0891f106" w:id="272"/>
    <w:p>
      <w:pPr>
        <w:numPr>
          <w:ilvl w:val="1"/>
          <w:numId w:val="5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样品说明（工艺描述、材料说明等）</w:t>
      </w:r>
    </w:p>
    <w:bookmarkEnd w:id="272"/>
    <w:bookmarkStart w:name="ud0c7dfdc" w:id="273"/>
    <w:p>
      <w:pPr>
        <w:numPr>
          <w:ilvl w:val="1"/>
          <w:numId w:val="5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提交时间（系统自动记录）</w:t>
      </w:r>
    </w:p>
    <w:bookmarkEnd w:id="273"/>
    <w:bookmarkStart w:name="uacd12cbb" w:id="274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状态变更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：提交后自动触发评分流程，通知所有众筹参与者</w:t>
      </w:r>
    </w:p>
    <w:bookmarkEnd w:id="274"/>
    <w:bookmarkStart w:name="bAPE7" w:id="27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75"/>
    <w:bookmarkStart w:name="KDYpB" w:id="27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3.5.3 评分权限体系</w:t>
      </w:r>
    </w:p>
    <w:bookmarkEnd w:id="276"/>
    <w:bookmarkStart w:name="uc5b82313" w:id="2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评分资格</w:t>
      </w:r>
    </w:p>
    <w:bookmarkEnd w:id="277"/>
    <w:bookmarkStart w:name="ufcc72399" w:id="278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有权评分角色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：所有参与该众筹项目出资的用户</w:t>
      </w:r>
    </w:p>
    <w:bookmarkEnd w:id="278"/>
    <w:bookmarkStart w:name="u0790d08c" w:id="279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权限验证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：系统自动识别众筹参与记录</w:t>
      </w:r>
    </w:p>
    <w:bookmarkEnd w:id="279"/>
    <w:bookmarkStart w:name="uea0fc525" w:id="280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特殊规则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80"/>
    <w:bookmarkStart w:name="ud1528e00" w:id="281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众筹发起人必须参与评分</w:t>
      </w:r>
    </w:p>
    <w:bookmarkEnd w:id="281"/>
    <w:bookmarkStart w:name="u80d4d689" w:id="282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未出资用户不可评分</w:t>
      </w:r>
    </w:p>
    <w:bookmarkEnd w:id="282"/>
    <w:bookmarkStart w:name="u7163e3f1" w:id="283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每个用户仅可提交一次评分</w:t>
      </w:r>
    </w:p>
    <w:bookmarkEnd w:id="283"/>
    <w:bookmarkStart w:name="u4812fa7f" w:id="2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评分权重计算</w:t>
      </w:r>
    </w:p>
    <w:bookmarkEnd w:id="284"/>
    <w:bookmarkStart w:name="ucc34dfca" w:id="285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权重依据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：基于用户在该众筹项目中的出资金额</w:t>
      </w:r>
    </w:p>
    <w:bookmarkEnd w:id="285"/>
    <w:bookmarkStart w:name="uded4516f" w:id="286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计算公式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86"/>
    <w:bookmarkStart w:name="K3SLe" w:id="2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用户权重 = 用户出资金额 / 众筹项目总金额</w:t>
        <w:br/>
      </w:r>
    </w:p>
    <w:bookmarkEnd w:id="287"/>
    <w:bookmarkStart w:name="u991382b6" w:id="288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权重展示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：在评分界面显示当前用户的出资额和权重占比</w:t>
      </w:r>
    </w:p>
    <w:bookmarkEnd w:id="288"/>
    <w:bookmarkStart w:name="EzAVc" w:id="28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89"/>
    <w:bookmarkStart w:name="Q8bvG" w:id="2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3.5.4 评分维度设计</w:t>
      </w:r>
    </w:p>
    <w:bookmarkEnd w:id="290"/>
    <w:bookmarkStart w:name="u9db3fe59" w:id="2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标准评分维度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系统提供以下默认评分维度（每项10分制）：</w:t>
      </w:r>
    </w:p>
    <w:bookmarkEnd w:id="291"/>
    <w:bookmarkStart w:name="Gv6vy" w:id="29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20"/>
        <w:gridCol w:w="4530"/>
        <w:gridCol w:w="4584"/>
      </w:tblGrid>
      <w:tr>
        <w:trPr>
          <w:trHeight w:val="495" w:hRule="atLeast"/>
        </w:trPr>
        <w:tc>
          <w:tcPr>
            <w:tcW w:w="4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e1fcb6" w:id="2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评分维度</w:t>
            </w:r>
          </w:p>
          <w:bookmarkEnd w:id="293"/>
        </w:tc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6aac69" w:id="2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294"/>
        </w:tc>
        <w:tc>
          <w:tcPr>
            <w:tcW w:w="45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d67577" w:id="2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分值区间</w:t>
            </w:r>
          </w:p>
          <w:bookmarkEnd w:id="295"/>
        </w:tc>
      </w:tr>
      <w:tr>
        <w:trPr>
          <w:trHeight w:val="495" w:hRule="atLeast"/>
        </w:trPr>
        <w:tc>
          <w:tcPr>
            <w:tcW w:w="4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ad1ba1" w:id="2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还原度</w:t>
            </w:r>
          </w:p>
          <w:bookmarkEnd w:id="296"/>
        </w:tc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e07abb" w:id="2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样品与设计方案/效果图的一致程度</w:t>
            </w:r>
          </w:p>
          <w:bookmarkEnd w:id="297"/>
        </w:tc>
        <w:tc>
          <w:tcPr>
            <w:tcW w:w="45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5c1d8e" w:id="2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0-10分</w:t>
            </w:r>
          </w:p>
          <w:bookmarkEnd w:id="298"/>
        </w:tc>
      </w:tr>
      <w:tr>
        <w:trPr>
          <w:trHeight w:val="495" w:hRule="atLeast"/>
        </w:trPr>
        <w:tc>
          <w:tcPr>
            <w:tcW w:w="4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3fbca0" w:id="2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成本竞争力</w:t>
            </w:r>
          </w:p>
          <w:bookmarkEnd w:id="299"/>
        </w:tc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413091" w:id="3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综合成本控制、工厂报价、生产效率的性价比</w:t>
            </w:r>
          </w:p>
          <w:bookmarkEnd w:id="300"/>
        </w:tc>
        <w:tc>
          <w:tcPr>
            <w:tcW w:w="45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aec9e4" w:id="3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0-10分</w:t>
            </w:r>
          </w:p>
          <w:bookmarkEnd w:id="301"/>
        </w:tc>
      </w:tr>
      <w:tr>
        <w:trPr>
          <w:trHeight w:val="495" w:hRule="atLeast"/>
        </w:trPr>
        <w:tc>
          <w:tcPr>
            <w:tcW w:w="4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3a2cce" w:id="3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实用性功能性</w:t>
            </w:r>
          </w:p>
          <w:bookmarkEnd w:id="302"/>
        </w:tc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68ba6e" w:id="3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产品功能实现度及实际应用场景适配性</w:t>
            </w:r>
          </w:p>
          <w:bookmarkEnd w:id="303"/>
        </w:tc>
        <w:tc>
          <w:tcPr>
            <w:tcW w:w="45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92b479" w:id="3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0-10分</w:t>
            </w:r>
          </w:p>
          <w:bookmarkEnd w:id="304"/>
        </w:tc>
      </w:tr>
      <w:tr>
        <w:trPr>
          <w:trHeight w:val="495" w:hRule="atLeast"/>
        </w:trPr>
        <w:tc>
          <w:tcPr>
            <w:tcW w:w="4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65754c" w:id="3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细节材质</w:t>
            </w:r>
          </w:p>
          <w:bookmarkEnd w:id="305"/>
        </w:tc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3d6b4f" w:id="3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材质选择、细节工艺、质感表现</w:t>
            </w:r>
          </w:p>
          <w:bookmarkEnd w:id="306"/>
        </w:tc>
        <w:tc>
          <w:tcPr>
            <w:tcW w:w="458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bb6850" w:id="3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0-10分</w:t>
            </w:r>
          </w:p>
          <w:bookmarkEnd w:id="307"/>
        </w:tc>
      </w:tr>
    </w:tbl>
    <w:bookmarkEnd w:id="292"/>
    <w:bookmarkStart w:name="u81060961" w:id="3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评分等级映射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提供语义化评分选项，方便非专业用户评分：</w:t>
      </w:r>
    </w:p>
    <w:bookmarkEnd w:id="308"/>
    <w:bookmarkStart w:name="xjpmG" w:id="30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30"/>
        <w:gridCol w:w="4564"/>
        <w:gridCol w:w="4540"/>
      </w:tblGrid>
      <w:tr>
        <w:trPr>
          <w:trHeight w:val="495" w:hRule="atLeast"/>
        </w:trPr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1f4872" w:id="3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感官描述</w:t>
            </w:r>
          </w:p>
          <w:bookmarkEnd w:id="310"/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ac92b1" w:id="3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对应分值</w:t>
            </w:r>
          </w:p>
          <w:bookmarkEnd w:id="311"/>
        </w:tc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6422270" w:id="3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建议说明</w:t>
            </w:r>
          </w:p>
          <w:bookmarkEnd w:id="312"/>
        </w:tc>
      </w:tr>
      <w:tr>
        <w:trPr>
          <w:trHeight w:val="495" w:hRule="atLeast"/>
        </w:trPr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6629be" w:id="3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非常好</w:t>
            </w:r>
          </w:p>
          <w:bookmarkEnd w:id="313"/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9ac392" w:id="3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10</w:t>
            </w:r>
          </w:p>
          <w:bookmarkEnd w:id="314"/>
        </w:tc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9c22c5" w:id="3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完全满足/超出预期，无需改进</w:t>
            </w:r>
          </w:p>
          <w:bookmarkEnd w:id="315"/>
        </w:tc>
      </w:tr>
      <w:tr>
        <w:trPr>
          <w:trHeight w:val="495" w:hRule="atLeast"/>
        </w:trPr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0f6391" w:id="3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好</w:t>
            </w:r>
          </w:p>
          <w:bookmarkEnd w:id="316"/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493e2d" w:id="3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</w:t>
            </w:r>
          </w:p>
          <w:bookmarkEnd w:id="317"/>
        </w:tc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d17efc" w:id="3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整体表现良好，轻微可优化</w:t>
            </w:r>
          </w:p>
          <w:bookmarkEnd w:id="318"/>
        </w:tc>
      </w:tr>
      <w:tr>
        <w:trPr>
          <w:trHeight w:val="495" w:hRule="atLeast"/>
        </w:trPr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4e9487a" w:id="3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一般</w:t>
            </w:r>
          </w:p>
          <w:bookmarkEnd w:id="319"/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664060" w:id="3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</w:t>
            </w:r>
          </w:p>
          <w:bookmarkEnd w:id="320"/>
        </w:tc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8efaa8" w:id="3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中规中矩，有待提升</w:t>
            </w:r>
          </w:p>
          <w:bookmarkEnd w:id="321"/>
        </w:tc>
      </w:tr>
      <w:tr>
        <w:trPr>
          <w:trHeight w:val="495" w:hRule="atLeast"/>
        </w:trPr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9f38ff" w:id="3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差</w:t>
            </w:r>
          </w:p>
          <w:bookmarkEnd w:id="322"/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a59a4e" w:id="3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</w:t>
            </w:r>
          </w:p>
          <w:bookmarkEnd w:id="323"/>
        </w:tc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118ad6" w:id="3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存在明显问题，需要较大优化</w:t>
            </w:r>
          </w:p>
          <w:bookmarkEnd w:id="324"/>
        </w:tc>
      </w:tr>
      <w:tr>
        <w:trPr>
          <w:trHeight w:val="495" w:hRule="atLeast"/>
        </w:trPr>
        <w:tc>
          <w:tcPr>
            <w:tcW w:w="453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7f5b2d" w:id="3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很差</w:t>
            </w:r>
          </w:p>
          <w:bookmarkEnd w:id="325"/>
        </w:tc>
        <w:tc>
          <w:tcPr>
            <w:tcW w:w="45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2f6f56" w:id="3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2</w:t>
            </w:r>
          </w:p>
          <w:bookmarkEnd w:id="326"/>
        </w:tc>
        <w:tc>
          <w:tcPr>
            <w:tcW w:w="45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8a01a5" w:id="3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无法接受，需要重新打样</w:t>
            </w:r>
          </w:p>
          <w:bookmarkEnd w:id="327"/>
        </w:tc>
      </w:tr>
    </w:tbl>
    <w:bookmarkEnd w:id="309"/>
    <w:bookmarkStart w:name="Yb4xS" w:id="32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28"/>
    <w:bookmarkStart w:name="qjMRN" w:id="32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3.5.5 评分界面功能</w:t>
      </w:r>
    </w:p>
    <w:bookmarkEnd w:id="329"/>
    <w:bookmarkStart w:name="ud220c241" w:id="3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样品基本信息区</w:t>
      </w:r>
    </w:p>
    <w:bookmarkEnd w:id="330"/>
    <w:bookmarkStart w:name="u3bee8fe0" w:id="331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样品编号（系统生成，如：S202509-001）</w:t>
      </w:r>
    </w:p>
    <w:bookmarkEnd w:id="331"/>
    <w:bookmarkStart w:name="u5626ece7" w:id="332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样品名称（关联产品名称+加工厂名称）</w:t>
      </w:r>
    </w:p>
    <w:bookmarkEnd w:id="332"/>
    <w:bookmarkStart w:name="u1c82e498" w:id="333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评审日期（当前日期）</w:t>
      </w:r>
    </w:p>
    <w:bookmarkEnd w:id="333"/>
    <w:bookmarkStart w:name="ua7f10542" w:id="334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样品图片轮播展示</w:t>
      </w:r>
    </w:p>
    <w:bookmarkEnd w:id="334"/>
    <w:bookmarkStart w:name="u0d35313b" w:id="3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评分输入区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展示表格形式，包含以下字段：</w:t>
      </w:r>
    </w:p>
    <w:bookmarkEnd w:id="335"/>
    <w:bookmarkStart w:name="d381W" w:id="33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16"/>
        <w:gridCol w:w="4537"/>
        <w:gridCol w:w="4581"/>
      </w:tblGrid>
      <w:tr>
        <w:trPr>
          <w:trHeight w:val="495" w:hRule="atLeast"/>
        </w:trPr>
        <w:tc>
          <w:tcPr>
            <w:tcW w:w="4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16bf33" w:id="3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</w:t>
            </w:r>
          </w:p>
          <w:bookmarkEnd w:id="337"/>
        </w:tc>
        <w:tc>
          <w:tcPr>
            <w:tcW w:w="45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b45cc5" w:id="3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338"/>
        </w:tc>
        <w:tc>
          <w:tcPr>
            <w:tcW w:w="45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df281b5" w:id="3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填写方式</w:t>
            </w:r>
          </w:p>
          <w:bookmarkEnd w:id="339"/>
        </w:tc>
      </w:tr>
      <w:tr>
        <w:trPr>
          <w:trHeight w:val="495" w:hRule="atLeast"/>
        </w:trPr>
        <w:tc>
          <w:tcPr>
            <w:tcW w:w="4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36933e" w:id="3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评审人</w:t>
            </w:r>
          </w:p>
          <w:bookmarkEnd w:id="340"/>
        </w:tc>
        <w:tc>
          <w:tcPr>
            <w:tcW w:w="45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7df985" w:id="3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当前登录用户姓名</w:t>
            </w:r>
          </w:p>
          <w:bookmarkEnd w:id="341"/>
        </w:tc>
        <w:tc>
          <w:tcPr>
            <w:tcW w:w="45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550520" w:id="3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自动填充</w:t>
            </w:r>
          </w:p>
          <w:bookmarkEnd w:id="342"/>
        </w:tc>
      </w:tr>
      <w:tr>
        <w:trPr>
          <w:trHeight w:val="495" w:hRule="atLeast"/>
        </w:trPr>
        <w:tc>
          <w:tcPr>
            <w:tcW w:w="4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29ede5" w:id="3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出资额</w:t>
            </w:r>
          </w:p>
          <w:bookmarkEnd w:id="343"/>
        </w:tc>
        <w:tc>
          <w:tcPr>
            <w:tcW w:w="45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d56cca" w:id="3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用户在该众筹的出资金额</w:t>
            </w:r>
          </w:p>
          <w:bookmarkEnd w:id="344"/>
        </w:tc>
        <w:tc>
          <w:tcPr>
            <w:tcW w:w="45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355040" w:id="3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自动填充</w:t>
            </w:r>
          </w:p>
          <w:bookmarkEnd w:id="345"/>
        </w:tc>
      </w:tr>
      <w:tr>
        <w:trPr>
          <w:trHeight w:val="495" w:hRule="atLeast"/>
        </w:trPr>
        <w:tc>
          <w:tcPr>
            <w:tcW w:w="4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b18999" w:id="3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出资权重</w:t>
            </w:r>
          </w:p>
          <w:bookmarkEnd w:id="346"/>
        </w:tc>
        <w:tc>
          <w:tcPr>
            <w:tcW w:w="45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8ae990" w:id="3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计算得出的权重比例</w:t>
            </w:r>
          </w:p>
          <w:bookmarkEnd w:id="347"/>
        </w:tc>
        <w:tc>
          <w:tcPr>
            <w:tcW w:w="45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878cab" w:id="3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自动计算</w:t>
            </w:r>
          </w:p>
          <w:bookmarkEnd w:id="348"/>
        </w:tc>
      </w:tr>
      <w:tr>
        <w:trPr>
          <w:trHeight w:val="495" w:hRule="atLeast"/>
        </w:trPr>
        <w:tc>
          <w:tcPr>
            <w:tcW w:w="4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7496d2" w:id="3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还原度得分</w:t>
            </w:r>
          </w:p>
          <w:bookmarkEnd w:id="349"/>
        </w:tc>
        <w:tc>
          <w:tcPr>
            <w:tcW w:w="45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a9f9bd" w:id="3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还原度维度评分</w:t>
            </w:r>
          </w:p>
          <w:bookmarkEnd w:id="350"/>
        </w:tc>
        <w:tc>
          <w:tcPr>
            <w:tcW w:w="45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0e4490" w:id="3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下拉选择或滑块输入（0-10）</w:t>
            </w:r>
          </w:p>
          <w:bookmarkEnd w:id="351"/>
        </w:tc>
      </w:tr>
      <w:tr>
        <w:trPr>
          <w:trHeight w:val="495" w:hRule="atLeast"/>
        </w:trPr>
        <w:tc>
          <w:tcPr>
            <w:tcW w:w="4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4186c6" w:id="3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成本竞争力得分</w:t>
            </w:r>
          </w:p>
          <w:bookmarkEnd w:id="352"/>
        </w:tc>
        <w:tc>
          <w:tcPr>
            <w:tcW w:w="45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88517c" w:id="3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成本竞争力维度评分</w:t>
            </w:r>
          </w:p>
          <w:bookmarkEnd w:id="353"/>
        </w:tc>
        <w:tc>
          <w:tcPr>
            <w:tcW w:w="45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ba96c4" w:id="3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下拉选择或滑块输入（0-10）</w:t>
            </w:r>
          </w:p>
          <w:bookmarkEnd w:id="354"/>
        </w:tc>
      </w:tr>
      <w:tr>
        <w:trPr>
          <w:trHeight w:val="495" w:hRule="atLeast"/>
        </w:trPr>
        <w:tc>
          <w:tcPr>
            <w:tcW w:w="4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79b8f2" w:id="3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实用性功能性得分</w:t>
            </w:r>
          </w:p>
          <w:bookmarkEnd w:id="355"/>
        </w:tc>
        <w:tc>
          <w:tcPr>
            <w:tcW w:w="45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84e8ae" w:id="3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实用性功能性维度评分</w:t>
            </w:r>
          </w:p>
          <w:bookmarkEnd w:id="356"/>
        </w:tc>
        <w:tc>
          <w:tcPr>
            <w:tcW w:w="45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02a0f2" w:id="3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下拉选择或滑块输入（0-10）</w:t>
            </w:r>
          </w:p>
          <w:bookmarkEnd w:id="357"/>
        </w:tc>
      </w:tr>
      <w:tr>
        <w:trPr>
          <w:trHeight w:val="495" w:hRule="atLeast"/>
        </w:trPr>
        <w:tc>
          <w:tcPr>
            <w:tcW w:w="4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88fda8" w:id="3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细节材质得分</w:t>
            </w:r>
          </w:p>
          <w:bookmarkEnd w:id="358"/>
        </w:tc>
        <w:tc>
          <w:tcPr>
            <w:tcW w:w="45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aa0da9" w:id="3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细节材质维度评分</w:t>
            </w:r>
          </w:p>
          <w:bookmarkEnd w:id="359"/>
        </w:tc>
        <w:tc>
          <w:tcPr>
            <w:tcW w:w="45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83a5c5" w:id="3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下拉选择或滑块输入（0-10）</w:t>
            </w:r>
          </w:p>
          <w:bookmarkEnd w:id="360"/>
        </w:tc>
      </w:tr>
      <w:tr>
        <w:trPr>
          <w:trHeight w:val="495" w:hRule="atLeast"/>
        </w:trPr>
        <w:tc>
          <w:tcPr>
            <w:tcW w:w="4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6e6b12" w:id="3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个人总分</w:t>
            </w:r>
          </w:p>
          <w:bookmarkEnd w:id="361"/>
        </w:tc>
        <w:tc>
          <w:tcPr>
            <w:tcW w:w="45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c060d3" w:id="3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各维度得分总和</w:t>
            </w:r>
          </w:p>
          <w:bookmarkEnd w:id="362"/>
        </w:tc>
        <w:tc>
          <w:tcPr>
            <w:tcW w:w="45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791285" w:id="3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自动计算</w:t>
            </w:r>
          </w:p>
          <w:bookmarkEnd w:id="363"/>
        </w:tc>
      </w:tr>
      <w:tr>
        <w:trPr>
          <w:trHeight w:val="495" w:hRule="atLeast"/>
        </w:trPr>
        <w:tc>
          <w:tcPr>
            <w:tcW w:w="45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1033e2" w:id="3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个人加权总分</w:t>
            </w:r>
          </w:p>
          <w:bookmarkEnd w:id="364"/>
        </w:tc>
        <w:tc>
          <w:tcPr>
            <w:tcW w:w="453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2dc222" w:id="3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个人总分 × 出资权重</w:t>
            </w:r>
          </w:p>
          <w:bookmarkEnd w:id="365"/>
        </w:tc>
        <w:tc>
          <w:tcPr>
            <w:tcW w:w="45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0315cb" w:id="3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自动计算</w:t>
            </w:r>
          </w:p>
          <w:bookmarkEnd w:id="366"/>
        </w:tc>
      </w:tr>
    </w:tbl>
    <w:bookmarkEnd w:id="336"/>
    <w:bookmarkStart w:name="ua45b871c" w:id="3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评分提交</w:t>
      </w:r>
    </w:p>
    <w:bookmarkEnd w:id="367"/>
    <w:bookmarkStart w:name="u209461db" w:id="368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必填验证：所有维度必须评分</w:t>
      </w:r>
    </w:p>
    <w:bookmarkEnd w:id="368"/>
    <w:bookmarkStart w:name="u68a13d15" w:id="369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评论输入框（选填）：允许用户补充文字说明</w:t>
      </w:r>
    </w:p>
    <w:bookmarkEnd w:id="369"/>
    <w:bookmarkStart w:name="ua86b9982" w:id="370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提交确认：提交后不可修改</w:t>
      </w:r>
    </w:p>
    <w:bookmarkEnd w:id="370"/>
    <w:bookmarkStart w:name="uca5965d3" w:id="371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状态提示：显示"已评分"或"待评分"</w:t>
      </w:r>
    </w:p>
    <w:bookmarkEnd w:id="371"/>
    <w:bookmarkStart w:name="PCLsi" w:id="37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72"/>
    <w:bookmarkStart w:name="mzIoO" w:id="37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3.5.6 维度加权平均分计算</w:t>
      </w:r>
    </w:p>
    <w:bookmarkEnd w:id="373"/>
    <w:bookmarkStart w:name="u6067b5fe" w:id="3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计算逻辑</w:t>
      </w:r>
    </w:p>
    <w:bookmarkEnd w:id="374"/>
    <w:bookmarkStart w:name="mitZI" w:id="3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维度加权平均分 = Σ(每个用户该维度得分 × 该用户出资权重)</w:t>
        <w:br/>
      </w:r>
    </w:p>
    <w:bookmarkEnd w:id="375"/>
    <w:bookmarkStart w:name="u127fcd2a" w:id="3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统计展示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在评分汇总页面显示：</w:t>
      </w:r>
    </w:p>
    <w:bookmarkEnd w:id="376"/>
    <w:bookmarkStart w:name="BJJXS" w:id="37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788"/>
        <w:gridCol w:w="6846"/>
      </w:tblGrid>
      <w:tr>
        <w:trPr>
          <w:trHeight w:val="495" w:hRule="atLeast"/>
        </w:trPr>
        <w:tc>
          <w:tcPr>
            <w:tcW w:w="6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372c6e" w:id="3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维度</w:t>
            </w:r>
          </w:p>
          <w:bookmarkEnd w:id="378"/>
        </w:tc>
        <w:tc>
          <w:tcPr>
            <w:tcW w:w="68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c04fce" w:id="3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平均分</w:t>
            </w:r>
          </w:p>
          <w:bookmarkEnd w:id="379"/>
        </w:tc>
      </w:tr>
      <w:tr>
        <w:trPr>
          <w:trHeight w:val="495" w:hRule="atLeast"/>
        </w:trPr>
        <w:tc>
          <w:tcPr>
            <w:tcW w:w="6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5e8b1c" w:id="3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还原度</w:t>
            </w:r>
          </w:p>
          <w:bookmarkEnd w:id="380"/>
        </w:tc>
        <w:tc>
          <w:tcPr>
            <w:tcW w:w="68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5d1670" w:id="3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8.2</w:t>
            </w:r>
          </w:p>
          <w:bookmarkEnd w:id="381"/>
        </w:tc>
      </w:tr>
      <w:tr>
        <w:trPr>
          <w:trHeight w:val="495" w:hRule="atLeast"/>
        </w:trPr>
        <w:tc>
          <w:tcPr>
            <w:tcW w:w="6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d7211c" w:id="3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成本竞争力</w:t>
            </w:r>
          </w:p>
          <w:bookmarkEnd w:id="382"/>
        </w:tc>
        <w:tc>
          <w:tcPr>
            <w:tcW w:w="68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34a0c8" w:id="3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7.8</w:t>
            </w:r>
          </w:p>
          <w:bookmarkEnd w:id="383"/>
        </w:tc>
      </w:tr>
      <w:tr>
        <w:trPr>
          <w:trHeight w:val="495" w:hRule="atLeast"/>
        </w:trPr>
        <w:tc>
          <w:tcPr>
            <w:tcW w:w="6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797465" w:id="3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实用性功能性</w:t>
            </w:r>
          </w:p>
          <w:bookmarkEnd w:id="384"/>
        </w:tc>
        <w:tc>
          <w:tcPr>
            <w:tcW w:w="68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f84f96" w:id="3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8.3</w:t>
            </w:r>
          </w:p>
          <w:bookmarkEnd w:id="385"/>
        </w:tc>
      </w:tr>
      <w:tr>
        <w:trPr>
          <w:trHeight w:val="495" w:hRule="atLeast"/>
        </w:trPr>
        <w:tc>
          <w:tcPr>
            <w:tcW w:w="6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626fa4" w:id="3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细节材质</w:t>
            </w:r>
          </w:p>
          <w:bookmarkEnd w:id="386"/>
        </w:tc>
        <w:tc>
          <w:tcPr>
            <w:tcW w:w="68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72fc1e" w:id="3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7.4</w:t>
            </w:r>
          </w:p>
          <w:bookmarkEnd w:id="387"/>
        </w:tc>
      </w:tr>
      <w:tr>
        <w:trPr>
          <w:trHeight w:val="495" w:hRule="atLeast"/>
        </w:trPr>
        <w:tc>
          <w:tcPr>
            <w:tcW w:w="678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1f4307" w:id="3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样品总分</w:t>
            </w:r>
          </w:p>
          <w:bookmarkEnd w:id="388"/>
        </w:tc>
        <w:tc>
          <w:tcPr>
            <w:tcW w:w="68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aff260" w:id="3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8.04</w:t>
            </w:r>
          </w:p>
          <w:bookmarkEnd w:id="389"/>
        </w:tc>
      </w:tr>
    </w:tbl>
    <w:bookmarkEnd w:id="377"/>
    <w:bookmarkStart w:name="G78k6" w:id="39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90"/>
    <w:bookmarkStart w:name="rdQ75" w:id="39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3.5.7 评分状态监控</w:t>
      </w:r>
    </w:p>
    <w:bookmarkEnd w:id="391"/>
    <w:bookmarkStart w:name="u85588800" w:id="3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评分进度追踪</w:t>
      </w:r>
    </w:p>
    <w:bookmarkEnd w:id="392"/>
    <w:bookmarkStart w:name="u098ee882" w:id="393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应评分人数：显示所有众筹参与者数量</w:t>
      </w:r>
    </w:p>
    <w:bookmarkEnd w:id="393"/>
    <w:bookmarkStart w:name="ue8213afa" w:id="394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已评分人数：显示已提交评分的用户数</w:t>
      </w:r>
    </w:p>
    <w:bookmarkEnd w:id="394"/>
    <w:bookmarkStart w:name="u2095478f" w:id="395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未评分名单：列出尚未评分的用户（仅超级管理员和众筹发起人可见）</w:t>
      </w:r>
    </w:p>
    <w:bookmarkEnd w:id="395"/>
    <w:bookmarkStart w:name="u882a636f" w:id="396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评分完成率：已评分/应评分的百分比</w:t>
      </w:r>
    </w:p>
    <w:bookmarkEnd w:id="396"/>
    <w:bookmarkStart w:name="u57cc978c" w:id="3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评分截止机制</w:t>
      </w:r>
    </w:p>
    <w:bookmarkEnd w:id="397"/>
    <w:bookmarkStart w:name="ud4269981" w:id="398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设置评分截止时间（打样提交后7天内）</w:t>
      </w:r>
    </w:p>
    <w:bookmarkEnd w:id="398"/>
    <w:bookmarkStart w:name="u4fe95057" w:id="399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超时提醒：提前3天、1天发送评分提醒</w:t>
      </w:r>
    </w:p>
    <w:bookmarkEnd w:id="399"/>
    <w:bookmarkStart w:name="u9b18380d" w:id="400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自动截止：到期后自动计算现有评分结果</w:t>
      </w:r>
    </w:p>
    <w:bookmarkEnd w:id="400"/>
    <w:bookmarkStart w:name="lpw3X" w:id="40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01"/>
    <w:bookmarkStart w:name="oKhpm" w:id="40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3.5.8 评分结果展示</w:t>
      </w:r>
    </w:p>
    <w:bookmarkEnd w:id="402"/>
    <w:bookmarkStart w:name="ua88d6671" w:id="4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数据可视化</w:t>
      </w:r>
    </w:p>
    <w:bookmarkEnd w:id="403"/>
    <w:bookmarkStart w:name="uc6d3a010" w:id="404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雷达图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：展示各维度平均分的分布情况</w:t>
      </w:r>
    </w:p>
    <w:bookmarkEnd w:id="404"/>
    <w:bookmarkStart w:name="u1657f934" w:id="405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柱状图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：对比不同加工厂（如有多个）的各维度得分</w:t>
      </w:r>
    </w:p>
    <w:bookmarkEnd w:id="405"/>
    <w:bookmarkStart w:name="u6d261936" w:id="406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饼图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：展示各评分等级的用户占比</w:t>
      </w:r>
    </w:p>
    <w:bookmarkEnd w:id="406"/>
    <w:bookmarkStart w:name="u49d0753f" w:id="40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综合评价报告</w:t>
      </w:r>
    </w:p>
    <w:bookmarkEnd w:id="407"/>
    <w:bookmarkStart w:name="uf91c6c8a" w:id="408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样品总分排名（多个加工厂时）</w:t>
      </w:r>
    </w:p>
    <w:bookmarkEnd w:id="408"/>
    <w:bookmarkStart w:name="u8435aefd" w:id="409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各维度得分明细</w:t>
      </w:r>
    </w:p>
    <w:bookmarkEnd w:id="409"/>
    <w:bookmarkStart w:name="ud314e46f" w:id="410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评审人评论汇总</w:t>
      </w:r>
    </w:p>
    <w:bookmarkEnd w:id="410"/>
    <w:bookmarkStart w:name="u8fbb0120" w:id="411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改进建议提取（从低分维度分析）</w:t>
      </w:r>
    </w:p>
    <w:bookmarkEnd w:id="411"/>
    <w:bookmarkStart w:name="jBELO" w:id="41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12"/>
    <w:bookmarkStart w:name="p9Yq9" w:id="41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3.5.9 决策支持功能</w:t>
      </w:r>
    </w:p>
    <w:bookmarkEnd w:id="413"/>
    <w:bookmarkStart w:name="uaca202c2" w:id="4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导出功能</w:t>
      </w:r>
    </w:p>
    <w:bookmarkEnd w:id="414"/>
    <w:bookmarkStart w:name="u6fe2d782" w:id="415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导出Excel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：包含所有评分明细、权重计算、统计结果</w:t>
      </w:r>
    </w:p>
    <w:bookmarkEnd w:id="415"/>
    <w:bookmarkStart w:name="u0c194058" w:id="416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导出PDF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：生成评审报告，包含图表和综合分析</w:t>
      </w:r>
    </w:p>
    <w:bookmarkEnd w:id="416"/>
    <w:bookmarkStart w:name="uc81013c0" w:id="4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决策建议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系统根据评分结果自动生成建议：</w:t>
      </w:r>
    </w:p>
    <w:bookmarkEnd w:id="417"/>
    <w:bookmarkStart w:name="u48287131" w:id="418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总分 ≥ 8.5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：优秀样品，建议采用</w:t>
      </w:r>
    </w:p>
    <w:bookmarkEnd w:id="418"/>
    <w:bookmarkStart w:name="u11738d13" w:id="419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总分 7.0-8.4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：良好样品，可根据具体维度优化后采用</w:t>
      </w:r>
    </w:p>
    <w:bookmarkEnd w:id="419"/>
    <w:bookmarkStart w:name="ubc269de1" w:id="420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总分 6.0-6.9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：一般样品，建议改进或重新打样</w:t>
      </w:r>
    </w:p>
    <w:bookmarkEnd w:id="420"/>
    <w:bookmarkStart w:name="u64bb940b" w:id="421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总分 &lt; 6.0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：不合格样品，建议更换加工厂</w:t>
      </w:r>
    </w:p>
    <w:bookmarkEnd w:id="421"/>
    <w:bookmarkStart w:name="u7ebb062c" w:id="4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后续操作</w:t>
      </w:r>
    </w:p>
    <w:bookmarkEnd w:id="422"/>
    <w:bookmarkStart w:name="ub57a5332" w:id="423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确认供应商：基于评分结果确定最终合作加工厂</w:t>
      </w:r>
    </w:p>
    <w:bookmarkEnd w:id="423"/>
    <w:bookmarkStart w:name="u31adf623" w:id="424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要求重新打样：对低分样品发起重新打样任务</w:t>
      </w:r>
    </w:p>
    <w:bookmarkEnd w:id="424"/>
    <w:bookmarkStart w:name="uc7dd182b" w:id="425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沟通优化：对接加工厂针对低分维度进行改进</w:t>
      </w:r>
    </w:p>
    <w:bookmarkEnd w:id="425"/>
    <w:bookmarkStart w:name="Qt1kd" w:id="42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26"/>
    <w:bookmarkStart w:name="taC1B" w:id="42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3.5.10 权限与可见性</w:t>
      </w:r>
    </w:p>
    <w:bookmarkEnd w:id="427"/>
    <w:bookmarkStart w:name="f8oV7" w:id="428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50"/>
        <w:gridCol w:w="4542"/>
        <w:gridCol w:w="4542"/>
      </w:tblGrid>
      <w:tr>
        <w:trPr>
          <w:trHeight w:val="495" w:hRule="atLeast"/>
        </w:trPr>
        <w:tc>
          <w:tcPr>
            <w:tcW w:w="45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8b7c86" w:id="4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角色</w:t>
            </w:r>
          </w:p>
          <w:bookmarkEnd w:id="429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be7a44" w:id="4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可见权限</w:t>
            </w:r>
          </w:p>
          <w:bookmarkEnd w:id="430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25885d" w:id="4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操作权限</w:t>
            </w:r>
          </w:p>
          <w:bookmarkEnd w:id="431"/>
        </w:tc>
      </w:tr>
      <w:tr>
        <w:trPr>
          <w:trHeight w:val="495" w:hRule="atLeast"/>
        </w:trPr>
        <w:tc>
          <w:tcPr>
            <w:tcW w:w="45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340151" w:id="4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超级管理员</w:t>
            </w:r>
          </w:p>
          <w:bookmarkEnd w:id="432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af401d" w:id="4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查看所有评分详情</w:t>
            </w:r>
          </w:p>
          <w:bookmarkEnd w:id="433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eb3965" w:id="4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创建打样任务、导出报告、查看未评分名单</w:t>
            </w:r>
          </w:p>
          <w:bookmarkEnd w:id="434"/>
        </w:tc>
      </w:tr>
      <w:tr>
        <w:trPr>
          <w:trHeight w:val="495" w:hRule="atLeast"/>
        </w:trPr>
        <w:tc>
          <w:tcPr>
            <w:tcW w:w="45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ec0191" w:id="4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普通管理员</w:t>
            </w:r>
          </w:p>
          <w:bookmarkEnd w:id="435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2098e9" w:id="4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查看所属团队评分</w:t>
            </w:r>
          </w:p>
          <w:bookmarkEnd w:id="436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5dc76e2" w:id="4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导出报告</w:t>
            </w:r>
          </w:p>
          <w:bookmarkEnd w:id="437"/>
        </w:tc>
      </w:tr>
      <w:tr>
        <w:trPr>
          <w:trHeight w:val="495" w:hRule="atLeast"/>
        </w:trPr>
        <w:tc>
          <w:tcPr>
            <w:tcW w:w="45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ff8e43" w:id="4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众筹发起人</w:t>
            </w:r>
          </w:p>
          <w:bookmarkEnd w:id="438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5f1345" w:id="4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查看该项目所有评分</w:t>
            </w:r>
          </w:p>
          <w:bookmarkEnd w:id="439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fd3c61" w:id="4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创建打样任务、催促评分</w:t>
            </w:r>
          </w:p>
          <w:bookmarkEnd w:id="440"/>
        </w:tc>
      </w:tr>
      <w:tr>
        <w:trPr>
          <w:trHeight w:val="495" w:hRule="atLeast"/>
        </w:trPr>
        <w:tc>
          <w:tcPr>
            <w:tcW w:w="45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420d6f" w:id="4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众筹参与者</w:t>
            </w:r>
          </w:p>
          <w:bookmarkEnd w:id="441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0ab96f" w:id="4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查看自己的评分和汇总结果</w:t>
            </w:r>
          </w:p>
          <w:bookmarkEnd w:id="442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8b0c3f" w:id="4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提交评分、查看总分</w:t>
            </w:r>
          </w:p>
          <w:bookmarkEnd w:id="443"/>
        </w:tc>
      </w:tr>
      <w:tr>
        <w:trPr>
          <w:trHeight w:val="495" w:hRule="atLeast"/>
        </w:trPr>
        <w:tc>
          <w:tcPr>
            <w:tcW w:w="45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61e8eb" w:id="4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加工厂/子账号</w:t>
            </w:r>
          </w:p>
          <w:bookmarkEnd w:id="444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a18b68" w:id="4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查看自己样品的总分和维度得分</w:t>
            </w:r>
          </w:p>
          <w:bookmarkEnd w:id="445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138372" w:id="4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上传样品、查看评论</w:t>
            </w:r>
          </w:p>
          <w:bookmarkEnd w:id="446"/>
        </w:tc>
      </w:tr>
      <w:tr>
        <w:trPr>
          <w:trHeight w:val="495" w:hRule="atLeast"/>
        </w:trPr>
        <w:tc>
          <w:tcPr>
            <w:tcW w:w="455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f79a4a" w:id="4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未参与众筹用户</w:t>
            </w:r>
          </w:p>
          <w:bookmarkEnd w:id="447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3d7021" w:id="4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无权访问</w:t>
            </w:r>
          </w:p>
          <w:bookmarkEnd w:id="448"/>
        </w:tc>
        <w:tc>
          <w:tcPr>
            <w:tcW w:w="454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c8d29ab" w:id="4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无权操作</w:t>
            </w:r>
          </w:p>
          <w:bookmarkEnd w:id="449"/>
        </w:tc>
      </w:tr>
    </w:tbl>
    <w:bookmarkEnd w:id="428"/>
    <w:bookmarkStart w:name="RpH86" w:id="45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50"/>
    <w:bookmarkStart w:name="tX7VM" w:id="45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 </w:t>
      </w:r>
      <w:r>
        <w:rPr>
          <w:rFonts w:ascii="宋体" w:hAnsi="Times New Roman" w:eastAsia="宋体"/>
        </w:rPr>
        <w:t>4.4 打样评分流程</w:t>
      </w:r>
    </w:p>
    <w:bookmarkEnd w:id="451"/>
    <w:bookmarkStart w:name="jYStA" w:id="45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众筹成功 → 发起打样任务 → 指定加工厂 → 加工厂打样 → </w:t>
        <w:br/>
        <w:t xml:space="preserve">上传样品图片 → 系统通知众筹参与者 → 参与者评分 → </w:t>
        <w:br/>
        <w:t xml:space="preserve">评分截止 → 系统计算加权平均分 → 生成评审报告 → </w:t>
        <w:br/>
        <w:t>导出决策建议 → 确认最终供应商</w:t>
        <w:br/>
      </w:r>
    </w:p>
    <w:bookmarkEnd w:id="452"/>
    <w:bookmarkStart w:name="lwmKJ" w:id="4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用户创建流程</w:t>
      </w:r>
    </w:p>
    <w:bookmarkEnd w:id="453"/>
    <w:bookmarkStart w:name="r7eSb" w:id="4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超级管理员登录 → 进入用户管理 → 选择创建角色类型 → 填写基本信息 → </w:t>
        <w:br/>
        <w:t>设置隶属关系（如适用） → 确认创建 → 账号生成成功</w:t>
        <w:br/>
      </w:r>
    </w:p>
    <w:bookmarkEnd w:id="454"/>
    <w:bookmarkStart w:name="vDAvB" w:id="4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产品众筹流程</w:t>
      </w:r>
    </w:p>
    <w:bookmarkEnd w:id="455"/>
    <w:bookmarkStart w:name="hkkrB" w:id="4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产品开发创建产品 → 完善产品信息 → 点击发起众筹 → 设置众筹参数 → </w:t>
        <w:br/>
        <w:t>众筹开始 → 各角色参与出资 → 众筹截止 → 资金分配</w:t>
        <w:br/>
      </w:r>
    </w:p>
    <w:bookmarkEnd w:id="456"/>
    <w:bookmarkStart w:name="BqS26" w:id="45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 供应商竞价流程</w:t>
      </w:r>
    </w:p>
    <w:bookmarkEnd w:id="457"/>
    <w:bookmarkStart w:name="qKvV4" w:id="4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 xml:space="preserve">供应商查看众筹项目 → 查看当前最高出资 → 填写更高出资金额 → </w:t>
        <w:br/>
        <w:t>成为最高出资者 → 其他供应商继续竞价 → 众筹结束确定中标供应商</w:t>
        <w:br/>
      </w:r>
    </w:p>
    <w:bookmarkEnd w:id="458"/>
    <w:bookmarkStart w:name="g9HmD" w:id="45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 功能优先级</w:t>
      </w:r>
    </w:p>
    <w:bookmarkEnd w:id="459"/>
    <w:bookmarkStart w:name="MXvsm" w:id="46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P0（核心功能）</w:t>
      </w:r>
    </w:p>
    <w:bookmarkEnd w:id="460"/>
    <w:bookmarkStart w:name="ubc23d364" w:id="461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用户角色创建和模块权限管理</w:t>
      </w:r>
    </w:p>
    <w:bookmarkEnd w:id="461"/>
    <w:bookmarkStart w:name="u223f6b8b" w:id="462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产品创建和管理</w:t>
      </w:r>
    </w:p>
    <w:bookmarkEnd w:id="462"/>
    <w:bookmarkStart w:name="ud2540521" w:id="463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基础众筹出资功能</w:t>
      </w:r>
    </w:p>
    <w:bookmarkEnd w:id="463"/>
    <w:bookmarkStart w:name="u384cda6f" w:id="464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资金管理基础功能（总览、记录查看）</w:t>
      </w:r>
    </w:p>
    <w:bookmarkEnd w:id="464"/>
    <w:bookmarkStart w:name="LbinJ" w:id="46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P1（重要功能）</w:t>
      </w:r>
    </w:p>
    <w:bookmarkEnd w:id="465"/>
    <w:bookmarkStart w:name="u4770539d" w:id="466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供应商竞价逻辑</w:t>
      </w:r>
    </w:p>
    <w:bookmarkEnd w:id="466"/>
    <w:bookmarkStart w:name="ua833feae" w:id="467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追加出资功能</w:t>
      </w:r>
    </w:p>
    <w:bookmarkEnd w:id="467"/>
    <w:bookmarkStart w:name="u78a0a338" w:id="468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众筹状态监控</w:t>
      </w:r>
    </w:p>
    <w:bookmarkEnd w:id="468"/>
    <w:bookmarkStart w:name="u606677f3" w:id="469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资金使用审批流程</w:t>
      </w:r>
    </w:p>
    <w:bookmarkEnd w:id="469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1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9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5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2">
    <w:multiLevelType w:val="multilevel"/>
    <w:lvl w:ilvl="1">
      <w:start w:val="1"/>
      <w:numFmt w:val="lowerLetter"/>
      <w:lvlText w:val="%2."/>
      <w:lvlJc w:val="left"/>
      <w:pPr>
        <w:ind w:left="1560" w:hanging="360"/>
      </w:pPr>
    </w:lvl>
  </w:abstractNum>
  <w:abstractNum w:abstractNumId="4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7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5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